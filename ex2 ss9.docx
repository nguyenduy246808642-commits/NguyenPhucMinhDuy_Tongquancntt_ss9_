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45B03E">
      <w:pPr>
        <w:jc w:val="center"/>
      </w:pPr>
      <w:r>
        <w:rPr>
          <w:rFonts w:ascii="Times New Roman" w:hAnsi="Times New Roman"/>
          <w:b/>
          <w:sz w:val="28"/>
        </w:rPr>
        <w:t>Lịch sử phát triển của Microsoft Word</w:t>
      </w:r>
    </w:p>
    <w:p w14:paraId="7DE09F48">
      <w:r>
        <w:rPr>
          <w:rFonts w:ascii="Times New Roman" w:hAnsi="Times New Roman"/>
          <w:sz w:val="28"/>
        </w:rPr>
        <w:t>1. 1983: Phiên bản đầu tiên ra mắt, chạy trên hệ điều hành MS-DOS.</w:t>
      </w:r>
    </w:p>
    <w:p w14:paraId="73D3935D">
      <w:r>
        <w:rPr>
          <w:rFonts w:ascii="Times New Roman" w:hAnsi="Times New Roman"/>
          <w:sz w:val="28"/>
        </w:rPr>
        <w:t xml:space="preserve">2. Những năm 1980: </w:t>
      </w:r>
      <w:r>
        <w:rPr>
          <w:rFonts w:ascii="Times New Roman" w:hAnsi="Times New Roman"/>
          <w:b/>
          <w:bCs/>
          <w:sz w:val="28"/>
        </w:rPr>
        <w:t>Microsoft Word</w:t>
      </w:r>
      <w:r>
        <w:rPr>
          <w:rFonts w:ascii="Times New Roman" w:hAnsi="Times New Roman"/>
          <w:sz w:val="28"/>
        </w:rPr>
        <w:t xml:space="preserve"> được phát triển trên Windows và Macintosh.</w:t>
      </w:r>
      <w:bookmarkStart w:id="0" w:name="_GoBack"/>
      <w:bookmarkEnd w:id="0"/>
    </w:p>
    <w:p w14:paraId="6EFCBFB4">
      <w:r>
        <w:rPr>
          <w:rFonts w:ascii="Times New Roman" w:hAnsi="Times New Roman"/>
          <w:sz w:val="28"/>
        </w:rPr>
        <w:t>3. Những năm 1990: Mở rộng năng lực, phát triển mạnh mẽ.</w:t>
      </w:r>
    </w:p>
    <w:p w14:paraId="79C3BE14">
      <w:r>
        <w:rPr>
          <w:rFonts w:ascii="Times New Roman" w:hAnsi="Times New Roman"/>
          <w:sz w:val="28"/>
        </w:rPr>
        <w:t xml:space="preserve">4. Những năm 2000: Được tích hợp vào bộ </w:t>
      </w:r>
      <w:r>
        <w:rPr>
          <w:rFonts w:ascii="Times New Roman" w:hAnsi="Times New Roman"/>
          <w:b/>
          <w:bCs/>
          <w:sz w:val="28"/>
        </w:rPr>
        <w:t>Microsoft Office</w:t>
      </w:r>
      <w:r>
        <w:rPr>
          <w:rFonts w:ascii="Times New Roman" w:hAnsi="Times New Roman"/>
          <w:sz w:val="28"/>
        </w:rPr>
        <w:t>, cải tiến giao diện người dùng.</w:t>
      </w:r>
    </w:p>
    <w:p w14:paraId="5A91261D">
      <w:r>
        <w:rPr>
          <w:rFonts w:ascii="Times New Roman" w:hAnsi="Times New Roman"/>
          <w:sz w:val="28"/>
        </w:rPr>
        <w:t>5. Từ năm 2010 đến nay: Hỗ trợ nền tảng đám mây, tích hợp công nghệ AI, nâng cao khả năng cộng đồng.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80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Duy Nguyễn</cp:lastModifiedBy>
  <dcterms:modified xsi:type="dcterms:W3CDTF">2025-09-27T10:13:18Z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ABCEF20B9EFA499186763359C720A1BC_12</vt:lpwstr>
  </property>
</Properties>
</file>